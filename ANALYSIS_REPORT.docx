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691EA">
      <w:pPr>
        <w:pStyle w:val="36"/>
        <w:jc w:val="center"/>
      </w:pPr>
      <w:r>
        <w:t>Operating Systems Project — Performance Analysis Report</w:t>
      </w:r>
    </w:p>
    <w:p w14:paraId="6C1C4766">
      <w:pPr>
        <w:jc w:val="center"/>
      </w:pPr>
      <w:r>
        <w:rPr>
          <w:i/>
        </w:rPr>
        <w:t>Generated: 2026-07-12 15:43:49</w:t>
      </w:r>
    </w:p>
    <w:p w14:paraId="77FBA1FE">
      <w:pPr>
        <w:pStyle w:val="2"/>
      </w:pPr>
      <w:r>
        <w:t>1. How to Run the Program</w:t>
      </w:r>
    </w:p>
    <w:p w14:paraId="2551F9E8">
      <w:r>
        <w:t>Open a terminal in the project folder (the directory that contains image_processor.py, image_filters.py, and the images/ folder), then run the commands below.</w:t>
      </w:r>
    </w:p>
    <w:p w14:paraId="54847F90">
      <w:r>
        <w:t>Prerequisites:</w:t>
      </w:r>
    </w:p>
    <w:p w14:paraId="571D5910">
      <w:pPr>
        <w:pStyle w:val="23"/>
      </w:pPr>
      <w:r>
        <w:t>Python 3 installed and available as python (or py on Windows).</w:t>
      </w:r>
    </w:p>
    <w:p w14:paraId="362403A1">
      <w:pPr>
        <w:pStyle w:val="23"/>
      </w:pPr>
      <w:r>
        <w:t>Required packages: Pillow and python-docx.</w:t>
      </w:r>
    </w:p>
    <w:p w14:paraId="2B217552">
      <w:pPr>
        <w:pStyle w:val="23"/>
      </w:pPr>
      <w:r>
        <w:t>Install dependencies: pip install Pillow python-docx</w:t>
      </w:r>
    </w:p>
    <w:p w14:paraId="480999DC">
      <w:pPr>
        <w:pStyle w:val="23"/>
      </w:pPr>
      <w:r>
        <w:t>Input images must be present under images/batch_A/, images/batch_B/, and images/batch_C/.</w:t>
      </w:r>
    </w:p>
    <w:p w14:paraId="63D93362">
      <w:r>
        <w:t>Main commands for image_processor.py: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8A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54C902">
            <w:pPr>
              <w:spacing w:after="0" w:line="240" w:lineRule="auto"/>
            </w:pPr>
            <w:r>
              <w:rPr>
                <w:b/>
              </w:rPr>
              <w:t>Command</w:t>
            </w:r>
          </w:p>
        </w:tc>
        <w:tc>
          <w:tcPr>
            <w:tcW w:w="4320" w:type="dxa"/>
          </w:tcPr>
          <w:p w14:paraId="7BC1436C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4894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08E83">
            <w:pPr>
              <w:spacing w:after="0" w:line="240" w:lineRule="auto"/>
            </w:pPr>
            <w:r>
              <w:t>python image_processor.py</w:t>
            </w:r>
          </w:p>
        </w:tc>
        <w:tc>
          <w:tcPr>
            <w:tcW w:w="4320" w:type="dxa"/>
          </w:tcPr>
          <w:p w14:paraId="50F82A87">
            <w:pPr>
              <w:spacing w:after="0" w:line="240" w:lineRule="auto"/>
            </w:pPr>
            <w:r>
              <w:t>Process all images in parallel (uses all CPU cores).</w:t>
            </w:r>
          </w:p>
        </w:tc>
      </w:tr>
      <w:tr w14:paraId="628E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0C9139">
            <w:pPr>
              <w:spacing w:after="0" w:line="240" w:lineRule="auto"/>
            </w:pPr>
            <w:r>
              <w:t>python image_processor.py --workers 4</w:t>
            </w:r>
          </w:p>
        </w:tc>
        <w:tc>
          <w:tcPr>
            <w:tcW w:w="4320" w:type="dxa"/>
          </w:tcPr>
          <w:p w14:paraId="4AFFF4B9">
            <w:pPr>
              <w:spacing w:after="0" w:line="240" w:lineRule="auto"/>
            </w:pPr>
            <w:r>
              <w:t>Process images with 4 worker processes.</w:t>
            </w:r>
          </w:p>
        </w:tc>
      </w:tr>
      <w:tr w14:paraId="5676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EFA3F5">
            <w:pPr>
              <w:spacing w:after="0" w:line="240" w:lineRule="auto"/>
            </w:pPr>
            <w:r>
              <w:t>python image_processor.py --sequential</w:t>
            </w:r>
          </w:p>
        </w:tc>
        <w:tc>
          <w:tcPr>
            <w:tcW w:w="4320" w:type="dxa"/>
          </w:tcPr>
          <w:p w14:paraId="6D7A533C">
            <w:pPr>
              <w:spacing w:after="0" w:line="240" w:lineRule="auto"/>
            </w:pPr>
            <w:r>
              <w:t>Run in a single process (baseline, no parallelism).</w:t>
            </w:r>
          </w:p>
        </w:tc>
      </w:tr>
      <w:tr w14:paraId="3A0D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303491">
            <w:pPr>
              <w:spacing w:after="0" w:line="240" w:lineRule="auto"/>
            </w:pPr>
            <w:r>
              <w:t>python image_processor.py --benchmark</w:t>
            </w:r>
          </w:p>
        </w:tc>
        <w:tc>
          <w:tcPr>
            <w:tcW w:w="4320" w:type="dxa"/>
          </w:tcPr>
          <w:p w14:paraId="7F51D941">
            <w:pPr>
              <w:spacing w:after="0" w:line="240" w:lineRule="auto"/>
            </w:pPr>
            <w:r>
              <w:t>Run timing benchmarks and regenerate this ANALYSIS_REPORT.docx file.</w:t>
            </w:r>
          </w:p>
        </w:tc>
      </w:tr>
    </w:tbl>
    <w:p w14:paraId="2FB48209">
      <w:r>
        <w:t>Recommended workflow:</w:t>
      </w:r>
    </w:p>
    <w:p w14:paraId="7A7819FF">
      <w:pPr>
        <w:pStyle w:val="23"/>
      </w:pPr>
      <w:r>
        <w:t>Verify setup: python example_usage.py</w:t>
      </w:r>
    </w:p>
    <w:p w14:paraId="57829761">
      <w:pPr>
        <w:pStyle w:val="23"/>
      </w:pPr>
      <w:r>
        <w:t>Process all batches: python image_processor.py</w:t>
      </w:r>
    </w:p>
    <w:p w14:paraId="4D9F884F">
      <w:pPr>
        <w:pStyle w:val="23"/>
      </w:pPr>
      <w:r>
        <w:t>Generate benchmark data and report: python image_processor.py --benchmark</w:t>
      </w:r>
    </w:p>
    <w:p w14:paraId="09DB50FC">
      <w:pPr>
        <w:pStyle w:val="23"/>
      </w:pPr>
      <w:r>
        <w:t>View before/after comparisons: python visualize.py</w:t>
      </w:r>
    </w:p>
    <w:p w14:paraId="0253B4B0">
      <w:pPr>
        <w:pStyle w:val="23"/>
      </w:pPr>
      <w:r>
        <w:t>View one batch only: python visualize.py batch_A</w:t>
      </w:r>
    </w:p>
    <w:p w14:paraId="5C7702FA">
      <w:bookmarkStart w:id="0" w:name="_GoBack"/>
      <w:bookmarkEnd w:id="0"/>
      <w:r>
        <w:t>Example terminal session:</w:t>
      </w:r>
    </w:p>
    <w:p w14:paraId="27085610">
      <w:r>
        <w:rPr>
          <w:rFonts w:ascii="Consolas" w:hAnsi="Consolas"/>
        </w:rPr>
        <w:t>cd OS_project_files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pip install Pillow python-docx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python example_usage.py</w:t>
      </w:r>
      <w:r>
        <w:rPr>
          <w:rFonts w:ascii="Consolas" w:hAnsi="Consolas"/>
        </w:rPr>
        <w:br w:type="textWrapping"/>
      </w:r>
      <w:r>
        <w:rPr>
          <w:rFonts w:ascii="Consolas" w:hAnsi="Consolas"/>
          <w:highlight w:val="yellow"/>
        </w:rPr>
        <w:t>python image_processor.py --benchmark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python visualize.py</w:t>
      </w:r>
    </w:p>
    <w:p w14:paraId="362CD1BD">
      <w:pPr>
        <w:pStyle w:val="2"/>
      </w:pPr>
      <w:r>
        <w:t>2. System Configuration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A6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FBF914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tcW w:w="4320" w:type="dxa"/>
          </w:tcPr>
          <w:p w14:paraId="55EF880F"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</w:tr>
      <w:tr w14:paraId="57F4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44126">
            <w:pPr>
              <w:spacing w:after="0" w:line="240" w:lineRule="auto"/>
            </w:pPr>
            <w:r>
              <w:t>OS</w:t>
            </w:r>
          </w:p>
        </w:tc>
        <w:tc>
          <w:tcPr>
            <w:tcW w:w="4320" w:type="dxa"/>
          </w:tcPr>
          <w:p w14:paraId="2CD93E8B">
            <w:pPr>
              <w:spacing w:after="0" w:line="240" w:lineRule="auto"/>
            </w:pPr>
            <w:r>
              <w:t>Windows 10</w:t>
            </w:r>
          </w:p>
        </w:tc>
      </w:tr>
      <w:tr w14:paraId="196E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232D8B">
            <w:pPr>
              <w:spacing w:after="0" w:line="240" w:lineRule="auto"/>
            </w:pPr>
            <w:r>
              <w:t>Python</w:t>
            </w:r>
          </w:p>
        </w:tc>
        <w:tc>
          <w:tcPr>
            <w:tcW w:w="4320" w:type="dxa"/>
          </w:tcPr>
          <w:p w14:paraId="07786747">
            <w:pPr>
              <w:spacing w:after="0" w:line="240" w:lineRule="auto"/>
            </w:pPr>
            <w:r>
              <w:t>3.14.0</w:t>
            </w:r>
          </w:p>
        </w:tc>
      </w:tr>
      <w:tr w14:paraId="48EF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2C72F">
            <w:pPr>
              <w:spacing w:after="0" w:line="240" w:lineRule="auto"/>
            </w:pPr>
            <w:r>
              <w:t>CPU cores (logical)</w:t>
            </w:r>
          </w:p>
        </w:tc>
        <w:tc>
          <w:tcPr>
            <w:tcW w:w="4320" w:type="dxa"/>
          </w:tcPr>
          <w:p w14:paraId="07567C89">
            <w:pPr>
              <w:spacing w:after="0" w:line="240" w:lineRule="auto"/>
            </w:pPr>
            <w:r>
              <w:t>8</w:t>
            </w:r>
          </w:p>
        </w:tc>
      </w:tr>
      <w:tr w14:paraId="0630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9F4E27">
            <w:pPr>
              <w:spacing w:after="0" w:line="240" w:lineRule="auto"/>
            </w:pPr>
            <w:r>
              <w:t>Images processed</w:t>
            </w:r>
          </w:p>
        </w:tc>
        <w:tc>
          <w:tcPr>
            <w:tcW w:w="4320" w:type="dxa"/>
          </w:tcPr>
          <w:p w14:paraId="10E02009">
            <w:pPr>
              <w:spacing w:after="0" w:line="240" w:lineRule="auto"/>
            </w:pPr>
            <w:r>
              <w:t>45 (3 batches × 15 images)</w:t>
            </w:r>
          </w:p>
        </w:tc>
      </w:tr>
      <w:tr w14:paraId="29EF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32184A">
            <w:pPr>
              <w:spacing w:after="0" w:line="240" w:lineRule="auto"/>
            </w:pPr>
            <w:r>
              <w:t>Pipeline</w:t>
            </w:r>
          </w:p>
        </w:tc>
        <w:tc>
          <w:tcPr>
            <w:tcW w:w="4320" w:type="dxa"/>
          </w:tcPr>
          <w:p w14:paraId="6839566B">
            <w:pPr>
              <w:spacing w:after="0" w:line="240" w:lineRule="auto"/>
            </w:pPr>
            <w:r>
              <w:t>load → grayscale → blur (r=2) → edge detection → save</w:t>
            </w:r>
          </w:p>
        </w:tc>
      </w:tr>
    </w:tbl>
    <w:p w14:paraId="627C2568">
      <w:pPr>
        <w:pStyle w:val="2"/>
      </w:pPr>
      <w:r>
        <w:t>3. Concurrency Design</w:t>
      </w:r>
    </w:p>
    <w:p w14:paraId="5E040A42">
      <w:r>
        <w:t>This project implements a producer–consumer pattern without multiprocessing.Pool: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0E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00FD57">
            <w:pPr>
              <w:spacing w:after="0" w:line="240" w:lineRule="auto"/>
            </w:pPr>
            <w:r>
              <w:rPr>
                <w:b/>
              </w:rPr>
              <w:t>Primitive</w:t>
            </w:r>
          </w:p>
        </w:tc>
        <w:tc>
          <w:tcPr>
            <w:tcW w:w="4320" w:type="dxa"/>
          </w:tcPr>
          <w:p w14:paraId="31E5F4A8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</w:tr>
      <w:tr w14:paraId="46F9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881D31">
            <w:pPr>
              <w:spacing w:after="0" w:line="240" w:lineRule="auto"/>
            </w:pPr>
            <w:r>
              <w:t>Process</w:t>
            </w:r>
          </w:p>
        </w:tc>
        <w:tc>
          <w:tcPr>
            <w:tcW w:w="4320" w:type="dxa"/>
          </w:tcPr>
          <w:p w14:paraId="2A70936A">
            <w:pPr>
              <w:spacing w:after="0" w:line="240" w:lineRule="auto"/>
            </w:pPr>
            <w:r>
              <w:t>Worker processes execute the CPU-bound filter pipeline in parallel</w:t>
            </w:r>
          </w:p>
        </w:tc>
      </w:tr>
      <w:tr w14:paraId="14D30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9E1A0D">
            <w:pPr>
              <w:spacing w:after="0" w:line="240" w:lineRule="auto"/>
            </w:pPr>
            <w:r>
              <w:t>Queue</w:t>
            </w:r>
          </w:p>
        </w:tc>
        <w:tc>
          <w:tcPr>
            <w:tcW w:w="4320" w:type="dxa"/>
          </w:tcPr>
          <w:p w14:paraId="7E6A626C">
            <w:pPr>
              <w:spacing w:after="0" w:line="240" w:lineRule="auto"/>
            </w:pPr>
            <w:r>
              <w:t>Main process enqueues (input, output) paths; workers dequeue tasks and push result dicts back</w:t>
            </w:r>
          </w:p>
        </w:tc>
      </w:tr>
      <w:tr w14:paraId="79D7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540A8E">
            <w:pPr>
              <w:spacing w:after="0" w:line="240" w:lineRule="auto"/>
            </w:pPr>
            <w:r>
              <w:t>Lock</w:t>
            </w:r>
          </w:p>
        </w:tc>
        <w:tc>
          <w:tcPr>
            <w:tcW w:w="4320" w:type="dxa"/>
          </w:tcPr>
          <w:p w14:paraId="1C0B845C">
            <w:pPr>
              <w:spacing w:after="0" w:line="240" w:lineRule="auto"/>
            </w:pPr>
            <w:r>
              <w:t>Serializes print() so worker log lines do not interleave</w:t>
            </w:r>
          </w:p>
        </w:tc>
      </w:tr>
      <w:tr w14:paraId="71BF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AE5C14">
            <w:pPr>
              <w:spacing w:after="0" w:line="240" w:lineRule="auto"/>
            </w:pPr>
            <w:r>
              <w:t>Semaphore(2)</w:t>
            </w:r>
          </w:p>
        </w:tc>
        <w:tc>
          <w:tcPr>
            <w:tcW w:w="4320" w:type="dxa"/>
          </w:tcPr>
          <w:p w14:paraId="3E39F3FF">
            <w:pPr>
              <w:spacing w:after="0" w:line="240" w:lineRule="auto"/>
            </w:pPr>
            <w:r>
              <w:t>Caps simultaneous disk read/write operations to reduce I/O contention</w:t>
            </w:r>
          </w:p>
        </w:tc>
      </w:tr>
    </w:tbl>
    <w:p w14:paraId="7200ECCC">
      <w:r>
        <w:t>The Global Interpreter Lock (GIL) limits threads for CPU-bound PIL work, so processes (not threads) provide true parallelism on multiple cores.</w:t>
      </w:r>
    </w:p>
    <w:p w14:paraId="7536B2DE">
      <w:pPr>
        <w:pStyle w:val="2"/>
      </w:pPr>
      <w:r>
        <w:t>4. Benchmark Results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953F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974087">
            <w:pPr>
              <w:spacing w:after="0" w:line="240" w:lineRule="auto"/>
            </w:pPr>
            <w:r>
              <w:rPr>
                <w:b/>
              </w:rPr>
              <w:t>Mode</w:t>
            </w:r>
          </w:p>
        </w:tc>
        <w:tc>
          <w:tcPr>
            <w:tcW w:w="1728" w:type="dxa"/>
          </w:tcPr>
          <w:p w14:paraId="02D97E30">
            <w:pPr>
              <w:spacing w:after="0" w:line="240" w:lineRule="auto"/>
            </w:pPr>
            <w:r>
              <w:rPr>
                <w:b/>
              </w:rPr>
              <w:t>Workers</w:t>
            </w:r>
          </w:p>
        </w:tc>
        <w:tc>
          <w:tcPr>
            <w:tcW w:w="1728" w:type="dxa"/>
          </w:tcPr>
          <w:p w14:paraId="1D287268">
            <w:pPr>
              <w:spacing w:after="0" w:line="240" w:lineRule="auto"/>
            </w:pPr>
            <w:r>
              <w:rPr>
                <w:b/>
              </w:rPr>
              <w:t>Time (s)</w:t>
            </w:r>
          </w:p>
        </w:tc>
        <w:tc>
          <w:tcPr>
            <w:tcW w:w="1728" w:type="dxa"/>
          </w:tcPr>
          <w:p w14:paraId="49A811E8">
            <w:pPr>
              <w:spacing w:after="0" w:line="240" w:lineRule="auto"/>
            </w:pPr>
            <w:r>
              <w:rPr>
                <w:b/>
              </w:rPr>
              <w:t>Speedup</w:t>
            </w:r>
          </w:p>
        </w:tc>
        <w:tc>
          <w:tcPr>
            <w:tcW w:w="1728" w:type="dxa"/>
          </w:tcPr>
          <w:p w14:paraId="42F0F5E2">
            <w:pPr>
              <w:spacing w:after="0" w:line="240" w:lineRule="auto"/>
            </w:pPr>
            <w:r>
              <w:rPr>
                <w:b/>
              </w:rPr>
              <w:t>Efficiency (%)</w:t>
            </w:r>
          </w:p>
        </w:tc>
      </w:tr>
      <w:tr w14:paraId="53215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4BBD21">
            <w:pPr>
              <w:spacing w:after="0" w:line="240" w:lineRule="auto"/>
            </w:pPr>
            <w:r>
              <w:t>sequential</w:t>
            </w:r>
          </w:p>
        </w:tc>
        <w:tc>
          <w:tcPr>
            <w:tcW w:w="1728" w:type="dxa"/>
          </w:tcPr>
          <w:p w14:paraId="674D2E49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85F0AB1">
            <w:pPr>
              <w:spacing w:after="0" w:line="240" w:lineRule="auto"/>
            </w:pPr>
            <w:r>
              <w:t>0.3657</w:t>
            </w:r>
          </w:p>
        </w:tc>
        <w:tc>
          <w:tcPr>
            <w:tcW w:w="1728" w:type="dxa"/>
          </w:tcPr>
          <w:p w14:paraId="36C0A656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</w:tcPr>
          <w:p w14:paraId="1DAB3269">
            <w:pPr>
              <w:spacing w:after="0" w:line="240" w:lineRule="auto"/>
            </w:pPr>
            <w:r>
              <w:t>100.0</w:t>
            </w:r>
          </w:p>
        </w:tc>
      </w:tr>
      <w:tr w14:paraId="2207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FCA250">
            <w:pPr>
              <w:spacing w:after="0" w:line="240" w:lineRule="auto"/>
            </w:pPr>
            <w:r>
              <w:t>parallel</w:t>
            </w:r>
          </w:p>
        </w:tc>
        <w:tc>
          <w:tcPr>
            <w:tcW w:w="1728" w:type="dxa"/>
          </w:tcPr>
          <w:p w14:paraId="40FAEFB7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304E6969">
            <w:pPr>
              <w:spacing w:after="0" w:line="240" w:lineRule="auto"/>
            </w:pPr>
            <w:r>
              <w:t>0.5413</w:t>
            </w:r>
          </w:p>
        </w:tc>
        <w:tc>
          <w:tcPr>
            <w:tcW w:w="1728" w:type="dxa"/>
          </w:tcPr>
          <w:p w14:paraId="3E1959DB">
            <w:pPr>
              <w:spacing w:after="0" w:line="240" w:lineRule="auto"/>
            </w:pPr>
            <w:r>
              <w:t>0.676</w:t>
            </w:r>
          </w:p>
        </w:tc>
        <w:tc>
          <w:tcPr>
            <w:tcW w:w="1728" w:type="dxa"/>
          </w:tcPr>
          <w:p w14:paraId="53E478F9">
            <w:pPr>
              <w:spacing w:after="0" w:line="240" w:lineRule="auto"/>
            </w:pPr>
            <w:r>
              <w:t>33.8</w:t>
            </w:r>
          </w:p>
        </w:tc>
      </w:tr>
      <w:tr w14:paraId="4041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C8B8BF">
            <w:pPr>
              <w:spacing w:after="0" w:line="240" w:lineRule="auto"/>
            </w:pPr>
            <w:r>
              <w:t>parallel</w:t>
            </w:r>
          </w:p>
        </w:tc>
        <w:tc>
          <w:tcPr>
            <w:tcW w:w="1728" w:type="dxa"/>
          </w:tcPr>
          <w:p w14:paraId="52D62EBB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54387362">
            <w:pPr>
              <w:spacing w:after="0" w:line="240" w:lineRule="auto"/>
            </w:pPr>
            <w:r>
              <w:t>0.6249</w:t>
            </w:r>
          </w:p>
        </w:tc>
        <w:tc>
          <w:tcPr>
            <w:tcW w:w="1728" w:type="dxa"/>
          </w:tcPr>
          <w:p w14:paraId="46B893DC">
            <w:pPr>
              <w:spacing w:after="0" w:line="240" w:lineRule="auto"/>
            </w:pPr>
            <w:r>
              <w:t>0.585</w:t>
            </w:r>
          </w:p>
        </w:tc>
        <w:tc>
          <w:tcPr>
            <w:tcW w:w="1728" w:type="dxa"/>
          </w:tcPr>
          <w:p w14:paraId="6567CA8A">
            <w:pPr>
              <w:spacing w:after="0" w:line="240" w:lineRule="auto"/>
            </w:pPr>
            <w:r>
              <w:t>14.6</w:t>
            </w:r>
          </w:p>
        </w:tc>
      </w:tr>
      <w:tr w14:paraId="76C84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376511">
            <w:pPr>
              <w:spacing w:after="0" w:line="240" w:lineRule="auto"/>
            </w:pPr>
            <w:r>
              <w:t>parallel</w:t>
            </w:r>
          </w:p>
        </w:tc>
        <w:tc>
          <w:tcPr>
            <w:tcW w:w="1728" w:type="dxa"/>
          </w:tcPr>
          <w:p w14:paraId="0B135C51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4BFE971F">
            <w:pPr>
              <w:spacing w:after="0" w:line="240" w:lineRule="auto"/>
            </w:pPr>
            <w:r>
              <w:t>0.9872</w:t>
            </w:r>
          </w:p>
        </w:tc>
        <w:tc>
          <w:tcPr>
            <w:tcW w:w="1728" w:type="dxa"/>
          </w:tcPr>
          <w:p w14:paraId="0C697E36">
            <w:pPr>
              <w:spacing w:after="0" w:line="240" w:lineRule="auto"/>
            </w:pPr>
            <w:r>
              <w:t>0.37</w:t>
            </w:r>
          </w:p>
        </w:tc>
        <w:tc>
          <w:tcPr>
            <w:tcW w:w="1728" w:type="dxa"/>
          </w:tcPr>
          <w:p w14:paraId="7DB90FBA">
            <w:pPr>
              <w:spacing w:after="0" w:line="240" w:lineRule="auto"/>
            </w:pPr>
            <w:r>
              <w:t>4.6</w:t>
            </w:r>
          </w:p>
        </w:tc>
      </w:tr>
    </w:tbl>
    <w:p w14:paraId="43FA3820">
      <w:r>
        <w:rPr>
          <w:b/>
        </w:rPr>
        <w:t>Sequential baseline: 0.366 s for 45 images (8.1 ms/image).</w:t>
      </w:r>
    </w:p>
    <w:p w14:paraId="4699811F">
      <w:pPr>
        <w:pStyle w:val="2"/>
      </w:pPr>
      <w:r>
        <w:t>5. Analysis</w:t>
      </w:r>
    </w:p>
    <w:p w14:paraId="2C8FA4C6">
      <w:pPr>
        <w:pStyle w:val="23"/>
      </w:pPr>
      <w:r>
        <w:t>Parallel runs were slower than sequential on this machine (best: 2 workers at 0.676× of baseline).</w:t>
      </w:r>
    </w:p>
    <w:p w14:paraId="39FE4F5F">
      <w:pPr>
        <w:pStyle w:val="23"/>
      </w:pPr>
      <w:r>
        <w:t>With 256×256 images each task finishes in ~9 ms, so process spawn and Queue IPC overhead exceeds the compute savings — especially on Windows where the default start method is spawn.</w:t>
      </w:r>
    </w:p>
    <w:p w14:paraId="3E64AC66">
      <w:pPr>
        <w:pStyle w:val="23"/>
      </w:pPr>
      <w:r>
        <w:t>Adding workers increases overhead without enough per-task work to amortize it:</w:t>
      </w:r>
    </w:p>
    <w:p w14:paraId="3C8F785E">
      <w:pPr>
        <w:pStyle w:val="23"/>
      </w:pPr>
      <w:r>
        <w:t>Process creation and IPC (Queue pickling) cost</w:t>
      </w:r>
    </w:p>
    <w:p w14:paraId="547A13AD">
      <w:pPr>
        <w:pStyle w:val="23"/>
      </w:pPr>
      <w:r>
        <w:t>Shared disk I/O contention (partially mitigated by the I/O semaphore)</w:t>
      </w:r>
    </w:p>
    <w:p w14:paraId="3F96EC0F">
      <w:pPr>
        <w:pStyle w:val="23"/>
      </w:pPr>
      <w:r>
        <w:t>Context switching when many workers compete for few tasks</w:t>
      </w:r>
    </w:p>
    <w:p w14:paraId="5FAA0EDE">
      <w:pPr>
        <w:pStyle w:val="23"/>
      </w:pPr>
      <w:r>
        <w:t>Multiprocessing pays off when individual tasks are much heavier than the ~8 ms measured here.</w:t>
      </w:r>
    </w:p>
    <w:p w14:paraId="18B8F450">
      <w:pPr>
        <w:pStyle w:val="2"/>
      </w:pPr>
      <w:r>
        <w:t>6. Observations on Synchronization</w:t>
      </w:r>
    </w:p>
    <w:p w14:paraId="185A40A5">
      <w:pPr>
        <w:pStyle w:val="23"/>
      </w:pPr>
      <w:r>
        <w:t>Without Lock: console output from multiple workers appears scrambled.</w:t>
      </w:r>
    </w:p>
    <w:p w14:paraId="11DC3557">
      <w:pPr>
        <w:pStyle w:val="23"/>
      </w:pPr>
      <w:r>
        <w:t>Without Semaphore: all workers compete for disk simultaneously, often increasing total time despite more CPU parallelism.</w:t>
      </w:r>
    </w:p>
    <w:p w14:paraId="7D3137EB">
      <w:pPr>
        <w:pStyle w:val="23"/>
      </w:pPr>
      <w:r>
        <w:t>Queue sentinel pattern: placing None once per worker guarantees clean shutdown without orphaned processes.</w:t>
      </w:r>
    </w:p>
    <w:p w14:paraId="44E2D00D">
      <w:pPr>
        <w:pStyle w:val="2"/>
      </w:pPr>
      <w:r>
        <w:t>7. Output Files</w:t>
      </w:r>
    </w:p>
    <w:p w14:paraId="36883681">
      <w:pPr>
        <w:pStyle w:val="23"/>
      </w:pPr>
      <w:r>
        <w:t>Processed edge images: output/batch_*/</w:t>
      </w:r>
    </w:p>
    <w:p w14:paraId="25C76A92">
      <w:pPr>
        <w:pStyle w:val="23"/>
      </w:pPr>
      <w:r>
        <w:t>Per-image statistics: output/image_stats.csv</w:t>
      </w:r>
    </w:p>
    <w:p w14:paraId="64849D8C">
      <w:pPr>
        <w:pStyle w:val="23"/>
      </w:pPr>
      <w:r>
        <w:t>Raw benchmark JSON: output/benchmark_results.json</w:t>
      </w:r>
    </w:p>
    <w:p w14:paraId="7961AB34">
      <w:pPr>
        <w:pStyle w:val="23"/>
      </w:pPr>
      <w:r>
        <w:t>Visual comparison grids: run python visualize.py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8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483</Words>
  <Characters>3100</Characters>
  <Lines>0</Lines>
  <Paragraphs>0</Paragraphs>
  <TotalTime>0</TotalTime>
  <ScaleCrop>false</ScaleCrop>
  <LinksUpToDate>false</LinksUpToDate>
  <CharactersWithSpaces>3481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2026-07-13T06:47:03Z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eyJoZGlkIjoiMDdlYjcyYmQ0ZjJmMmI1MTg4ZDdkZThlOWFhNGQzZWYifQ==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21FF3D3B056249268B639B3D3C3279A2_12</vt:lpwstr>
  </property>
</Properties>
</file>